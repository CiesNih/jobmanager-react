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F71713">
      <w:bookmarkStart w:id="0" w:name="_GoBack"/>
      <w:bookmarkEnd w:id="0"/>
    </w:p>
    <w:p w14:paraId="75C02CE8"/>
    <w:p w14:paraId="501EBAE2"/>
    <w:sectPr>
      <w:pgSz w:w="11906" w:h="16838"/>
      <w:pgMar w:top="1134" w:right="567" w:bottom="1134" w:left="1701" w:header="720" w:footer="720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15021D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35795E6B"/>
    <w:rsid w:val="42B94406"/>
    <w:rsid w:val="4E04401F"/>
    <w:rsid w:val="5315021D"/>
    <w:rsid w:val="59056F1D"/>
    <w:rsid w:val="5A3463E2"/>
    <w:rsid w:val="5ACD7D0E"/>
    <w:rsid w:val="5BA42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qFormat="1"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qFormat="1"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unhideWhenUsed="0" w:uiPriority="0" w:semiHidden="0" w:name="Table Columns 4"/>
    <w:lsdException w:qFormat="1"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qFormat="1" w:unhideWhenUsed="0" w:uiPriority="0" w:semiHidden="0" w:name="Table List 6"/>
    <w:lsdException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cs="Arial" w:asciiTheme="minorHAnsi" w:hAnsiTheme="minorHAnsi" w:eastAsiaTheme="minorEastAsia"/>
      <w:sz w:val="28"/>
      <w:szCs w:val="28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2025-12-26T08:31:00Z</dcterms:created>
  <dc:creator>Nguyễn Thanh Bình</dc:creator>
  <cp:lastModifiedBy>Nguyễn Thanh Bình</cp:lastModifiedBy>
  <dcterms:modified xsi:type="dcterms:W3CDTF">2025-12-26T08:32:26Z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5E74703517704C36A8421717649303E5_11</vt:lpwstr>
  </property>
</Properties>
</file>